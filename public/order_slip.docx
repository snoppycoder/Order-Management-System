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BB6" w:rsidRDefault="00986278">
      <w:pPr>
        <w:pStyle w:val="Heading1"/>
      </w:pPr>
      <w:r>
        <w:t>ORDER SLIP</w:t>
      </w:r>
    </w:p>
    <w:p w:rsidR="00736BB6" w:rsidRDefault="00986278">
      <w:r>
        <w:rPr>
          <w:b/>
        </w:rPr>
        <w:t xml:space="preserve">TABLE NO.: </w:t>
      </w:r>
      <w:r>
        <w:t>___</w:t>
      </w:r>
      <w:proofErr w:type="gramStart"/>
      <w:r>
        <w:t>_</w:t>
      </w:r>
      <w:r w:rsidR="00905C93">
        <w:t>{</w:t>
      </w:r>
      <w:proofErr w:type="spellStart"/>
      <w:proofErr w:type="gramEnd"/>
      <w:r w:rsidR="00905C93">
        <w:t>tableNo</w:t>
      </w:r>
      <w:proofErr w:type="spellEnd"/>
      <w:r w:rsidR="00905C93">
        <w:t>}</w:t>
      </w:r>
      <w:bookmarkStart w:id="0" w:name="_GoBack"/>
      <w:bookmarkEnd w:id="0"/>
      <w:r>
        <w:t xml:space="preserve">____________    </w:t>
      </w:r>
      <w:r>
        <w:rPr>
          <w:b/>
        </w:rPr>
        <w:t xml:space="preserve">Date: </w:t>
      </w:r>
      <w:r>
        <w:t>___</w:t>
      </w:r>
      <w:r w:rsidR="009A1121">
        <w:t>{Date}</w:t>
      </w:r>
      <w:r>
        <w:t>_____________</w:t>
      </w:r>
    </w:p>
    <w:p w:rsidR="00736BB6" w:rsidRDefault="00986278">
      <w:r>
        <w:rPr>
          <w:b/>
        </w:rPr>
        <w:t xml:space="preserve">Customer's Name: </w:t>
      </w:r>
      <w:r>
        <w:t>_</w:t>
      </w:r>
      <w:proofErr w:type="gramStart"/>
      <w:r>
        <w:t>_</w:t>
      </w:r>
      <w:r w:rsidR="00905C93">
        <w:t>{</w:t>
      </w:r>
      <w:proofErr w:type="spellStart"/>
      <w:proofErr w:type="gramEnd"/>
      <w:r w:rsidR="00905C93">
        <w:t>customerName</w:t>
      </w:r>
      <w:proofErr w:type="spellEnd"/>
      <w:r w:rsidR="00905C93">
        <w:t>}</w:t>
      </w:r>
      <w:r>
        <w:t>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6BB6" w:rsidTr="0073660D">
        <w:tc>
          <w:tcPr>
            <w:tcW w:w="2160" w:type="dxa"/>
          </w:tcPr>
          <w:p w:rsidR="00736BB6" w:rsidRDefault="00986278">
            <w:r>
              <w:t>QTY</w:t>
            </w:r>
          </w:p>
        </w:tc>
        <w:tc>
          <w:tcPr>
            <w:tcW w:w="2160" w:type="dxa"/>
          </w:tcPr>
          <w:p w:rsidR="00736BB6" w:rsidRDefault="00986278">
            <w:r>
              <w:t>DESCRIPTION</w:t>
            </w:r>
          </w:p>
        </w:tc>
        <w:tc>
          <w:tcPr>
            <w:tcW w:w="2160" w:type="dxa"/>
          </w:tcPr>
          <w:p w:rsidR="00736BB6" w:rsidRDefault="00986278">
            <w:r>
              <w:t>PRICE</w:t>
            </w:r>
          </w:p>
        </w:tc>
        <w:tc>
          <w:tcPr>
            <w:tcW w:w="2160" w:type="dxa"/>
          </w:tcPr>
          <w:p w:rsidR="00736BB6" w:rsidRDefault="00986278">
            <w:r>
              <w:t>AMOUNT</w:t>
            </w:r>
          </w:p>
        </w:tc>
      </w:tr>
      <w:tr w:rsidR="00736BB6" w:rsidTr="0073660D">
        <w:tc>
          <w:tcPr>
            <w:tcW w:w="2160" w:type="dxa"/>
          </w:tcPr>
          <w:p w:rsidR="00736BB6" w:rsidRDefault="00905C93">
            <w:r>
              <w:t>{#items}{</w:t>
            </w:r>
            <w:proofErr w:type="spellStart"/>
            <w:r>
              <w:t>qty</w:t>
            </w:r>
            <w:proofErr w:type="spellEnd"/>
            <w:r>
              <w:t>}</w:t>
            </w:r>
          </w:p>
        </w:tc>
        <w:tc>
          <w:tcPr>
            <w:tcW w:w="2160" w:type="dxa"/>
          </w:tcPr>
          <w:p w:rsidR="00736BB6" w:rsidRDefault="00905C93">
            <w:r>
              <w:t>{description}</w:t>
            </w:r>
          </w:p>
        </w:tc>
        <w:tc>
          <w:tcPr>
            <w:tcW w:w="2160" w:type="dxa"/>
          </w:tcPr>
          <w:p w:rsidR="00736BB6" w:rsidRDefault="009A1121" w:rsidP="00905C93">
            <w:r w:rsidRPr="009A1121">
              <w:t>{price}</w:t>
            </w:r>
          </w:p>
        </w:tc>
        <w:tc>
          <w:tcPr>
            <w:tcW w:w="2160" w:type="dxa"/>
          </w:tcPr>
          <w:p w:rsidR="00736BB6" w:rsidRDefault="00905C93" w:rsidP="00905C93">
            <w:r>
              <w:t>{amount}{/items}</w:t>
            </w:r>
          </w:p>
        </w:tc>
      </w:tr>
    </w:tbl>
    <w:p w:rsidR="009A1121" w:rsidRDefault="009A1121">
      <w:pPr>
        <w:rPr>
          <w:b/>
        </w:rPr>
      </w:pPr>
    </w:p>
    <w:p w:rsidR="00736BB6" w:rsidRDefault="00986278">
      <w:r>
        <w:rPr>
          <w:b/>
        </w:rPr>
        <w:t xml:space="preserve">OS#: </w:t>
      </w:r>
      <w:r>
        <w:t>____</w:t>
      </w:r>
      <w:proofErr w:type="gramStart"/>
      <w:r>
        <w:t>_</w:t>
      </w:r>
      <w:r w:rsidR="00905C93">
        <w:t>{</w:t>
      </w:r>
      <w:proofErr w:type="spellStart"/>
      <w:proofErr w:type="gramEnd"/>
      <w:r w:rsidR="00905C93">
        <w:t>orderNumber</w:t>
      </w:r>
      <w:proofErr w:type="spellEnd"/>
      <w:r w:rsidR="00905C93">
        <w:t>}</w:t>
      </w:r>
      <w:r>
        <w:t xml:space="preserve">_________        </w:t>
      </w:r>
      <w:r>
        <w:rPr>
          <w:b/>
        </w:rPr>
        <w:t xml:space="preserve">TOTAL </w:t>
      </w:r>
      <w:r>
        <w:t>__</w:t>
      </w:r>
      <w:r w:rsidR="00905C93">
        <w:t>{</w:t>
      </w:r>
      <w:proofErr w:type="spellStart"/>
      <w:r w:rsidR="00905C93">
        <w:t>total_cost</w:t>
      </w:r>
      <w:proofErr w:type="spellEnd"/>
      <w:r w:rsidR="009A1121">
        <w:t>}</w:t>
      </w:r>
      <w:r>
        <w:t>______________</w:t>
      </w:r>
    </w:p>
    <w:p w:rsidR="00736BB6" w:rsidRDefault="00986278">
      <w:r>
        <w:rPr>
          <w:b/>
        </w:rPr>
        <w:t xml:space="preserve">SERVED BY </w:t>
      </w:r>
      <w:r>
        <w:t>___</w:t>
      </w:r>
      <w:proofErr w:type="gramStart"/>
      <w:r>
        <w:t>_</w:t>
      </w:r>
      <w:r w:rsidR="00905C93">
        <w:t>{</w:t>
      </w:r>
      <w:proofErr w:type="spellStart"/>
      <w:proofErr w:type="gramEnd"/>
      <w:r w:rsidR="00905C93">
        <w:t>waiterName</w:t>
      </w:r>
      <w:proofErr w:type="spellEnd"/>
      <w:r w:rsidR="00905C93">
        <w:t>}</w:t>
      </w:r>
      <w:r>
        <w:t>__________</w:t>
      </w:r>
    </w:p>
    <w:sectPr w:rsidR="00736B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AF5" w:rsidRDefault="00496AF5">
      <w:pPr>
        <w:spacing w:line="240" w:lineRule="auto"/>
      </w:pPr>
      <w:r>
        <w:separator/>
      </w:r>
    </w:p>
  </w:endnote>
  <w:endnote w:type="continuationSeparator" w:id="0">
    <w:p w:rsidR="00496AF5" w:rsidRDefault="00496A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AF5" w:rsidRDefault="00496AF5">
      <w:pPr>
        <w:spacing w:after="0"/>
      </w:pPr>
      <w:r>
        <w:separator/>
      </w:r>
    </w:p>
  </w:footnote>
  <w:footnote w:type="continuationSeparator" w:id="0">
    <w:p w:rsidR="00496AF5" w:rsidRDefault="00496A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AF5"/>
    <w:rsid w:val="0073660D"/>
    <w:rsid w:val="00736BB6"/>
    <w:rsid w:val="00905C93"/>
    <w:rsid w:val="00986278"/>
    <w:rsid w:val="009A1121"/>
    <w:rsid w:val="00AA1D8D"/>
    <w:rsid w:val="00B47730"/>
    <w:rsid w:val="00CB0664"/>
    <w:rsid w:val="00F36544"/>
    <w:rsid w:val="00FC693F"/>
    <w:rsid w:val="68C8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 w:qFormat="1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 w:qFormat="1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 w:qFormat="1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 w:qFormat="1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 w:qFormat="1"/>
    <w:lsdException w:name="Medium Shading 2 Accent 3" w:uiPriority="64" w:unhideWhenUsed="0" w:qFormat="1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 w:qFormat="1"/>
    <w:lsdException w:name="Medium Shading 1 Accent 4" w:uiPriority="63" w:unhideWhenUsed="0"/>
    <w:lsdException w:name="Medium Shading 2 Accent 4" w:uiPriority="64" w:unhideWhenUsed="0" w:qFormat="1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 w:qFormat="1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 w:qFormat="1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 w:qFormat="1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 w:qFormat="1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 w:qFormat="1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 w:qFormat="1"/>
    <w:lsdException w:name="Medium Shading 2 Accent 3" w:uiPriority="64" w:unhideWhenUsed="0" w:qFormat="1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 w:qFormat="1"/>
    <w:lsdException w:name="Medium Shading 1 Accent 4" w:uiPriority="63" w:unhideWhenUsed="0"/>
    <w:lsdException w:name="Medium Shading 2 Accent 4" w:uiPriority="64" w:unhideWhenUsed="0" w:qFormat="1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 w:qFormat="1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8190FB-6FF4-4CC5-A369-6557D8815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4</cp:revision>
  <dcterms:created xsi:type="dcterms:W3CDTF">2013-12-23T23:15:00Z</dcterms:created>
  <dcterms:modified xsi:type="dcterms:W3CDTF">2025-11-21T18:35:00Z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30F602C314374BD786C675E273C2258B_12</vt:lpwstr>
  </property>
</Properties>
</file>